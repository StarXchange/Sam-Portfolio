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77277">
      <w:pPr>
        <w:jc w:val="center"/>
        <w:rPr>
          <w:b w:val="0"/>
          <w:bCs/>
          <w:color w:val="1F497D" w:themeColor="text2"/>
          <w14:textFill>
            <w14:solidFill>
              <w14:schemeClr w14:val="tx2"/>
            </w14:solidFill>
          </w14:textFill>
        </w:rPr>
      </w:pPr>
      <w:r>
        <w:rPr>
          <w:b/>
          <w:color w:val="1F497D" w:themeColor="text2"/>
          <w:sz w:val="28"/>
          <w14:textFill>
            <w14:solidFill>
              <w14:schemeClr w14:val="tx2"/>
            </w14:solidFill>
          </w14:textFill>
        </w:rPr>
        <w:t>GEORGE SAMUEL EBIBOTE</w:t>
      </w:r>
    </w:p>
    <w:p w14:paraId="7B6CEF43">
      <w:pPr>
        <w:jc w:val="center"/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bCs/>
          <w:color w:val="1F497D" w:themeColor="text2"/>
          <w:lang w:val="en-US"/>
          <w14:textFill>
            <w14:solidFill>
              <w14:schemeClr w14:val="tx2"/>
            </w14:solidFill>
          </w14:textFill>
        </w:rPr>
        <w:t>PHILOSOPHER | SOFTWARE ENGINEER</w:t>
      </w:r>
    </w:p>
    <w:p w14:paraId="131025F5">
      <w:pPr>
        <w:jc w:val="center"/>
        <w:rPr>
          <w:b/>
          <w:bCs/>
          <w:sz w:val="18"/>
        </w:rPr>
      </w:pPr>
      <w:r>
        <w:rPr>
          <w:b/>
          <w:bCs/>
          <w:sz w:val="18"/>
        </w:rPr>
        <w:t>135 Borno Way, Ebute Metta, Yaba, Lagos | 09025338156</w:t>
      </w:r>
      <w:r>
        <w:rPr>
          <w:rFonts w:hint="default"/>
          <w:b/>
          <w:bCs/>
          <w:sz w:val="18"/>
          <w:lang w:val="en-US"/>
        </w:rPr>
        <w:t>-08028360704</w:t>
      </w:r>
      <w:r>
        <w:rPr>
          <w:b/>
          <w:bCs/>
          <w:sz w:val="18"/>
        </w:rPr>
        <w:t xml:space="preserve"> |  </w:t>
      </w:r>
      <w:r>
        <w:rPr>
          <w:b/>
          <w:bCs/>
          <w:sz w:val="18"/>
        </w:rPr>
        <w:fldChar w:fldCharType="begin"/>
      </w:r>
      <w:r>
        <w:rPr>
          <w:b/>
          <w:bCs/>
          <w:sz w:val="18"/>
        </w:rPr>
        <w:instrText xml:space="preserve"> HYPERLINK "mailto:sammygeorge385@gmail.com" </w:instrText>
      </w:r>
      <w:r>
        <w:rPr>
          <w:b/>
          <w:bCs/>
          <w:sz w:val="18"/>
        </w:rPr>
        <w:fldChar w:fldCharType="separate"/>
      </w:r>
      <w:r>
        <w:rPr>
          <w:rStyle w:val="20"/>
          <w:b/>
          <w:bCs/>
          <w:sz w:val="18"/>
        </w:rPr>
        <w:t>sammygeorge385@gmail.com</w:t>
      </w:r>
      <w:r>
        <w:rPr>
          <w:b/>
          <w:bCs/>
          <w:sz w:val="18"/>
        </w:rPr>
        <w:fldChar w:fldCharType="end"/>
      </w:r>
    </w:p>
    <w:p w14:paraId="49A1D908">
      <w:pPr>
        <w:jc w:val="center"/>
        <w:rPr>
          <w:rFonts w:hint="default"/>
          <w:b/>
          <w:bCs/>
          <w:sz w:val="18"/>
          <w:lang w:val="en-US"/>
        </w:rPr>
      </w:pPr>
      <w:r>
        <w:rPr>
          <w:rFonts w:hint="default"/>
          <w:b/>
          <w:bCs/>
          <w:sz w:val="18"/>
        </w:rPr>
        <w:fldChar w:fldCharType="begin"/>
      </w:r>
      <w:r>
        <w:rPr>
          <w:rFonts w:hint="default"/>
          <w:b/>
          <w:bCs/>
          <w:sz w:val="18"/>
        </w:rPr>
        <w:instrText xml:space="preserve"> HYPERLINK "https://github.com/StarXchange" </w:instrText>
      </w:r>
      <w:r>
        <w:rPr>
          <w:rFonts w:hint="default"/>
          <w:b/>
          <w:bCs/>
          <w:sz w:val="18"/>
        </w:rPr>
        <w:fldChar w:fldCharType="separate"/>
      </w:r>
      <w:r>
        <w:rPr>
          <w:rFonts w:hint="default"/>
          <w:b/>
          <w:bCs/>
          <w:sz w:val="18"/>
          <w:lang w:val="en-US"/>
        </w:rPr>
        <w:t xml:space="preserve">Github: </w:t>
      </w:r>
      <w:r>
        <w:rPr>
          <w:rStyle w:val="20"/>
          <w:rFonts w:hint="default"/>
          <w:b/>
          <w:bCs/>
          <w:sz w:val="18"/>
        </w:rPr>
        <w:t>StarXchange</w:t>
      </w:r>
      <w:r>
        <w:rPr>
          <w:rFonts w:hint="default"/>
          <w:b/>
          <w:bCs/>
          <w:sz w:val="18"/>
        </w:rPr>
        <w:fldChar w:fldCharType="end"/>
      </w:r>
      <w:r>
        <w:rPr>
          <w:rFonts w:hint="default"/>
          <w:b/>
          <w:bCs/>
          <w:sz w:val="18"/>
          <w:lang w:val="en-US"/>
        </w:rPr>
        <w:t xml:space="preserve"> Portfolio: </w:t>
      </w:r>
      <w:r>
        <w:rPr>
          <w:rFonts w:hint="default"/>
          <w:b/>
          <w:bCs/>
          <w:sz w:val="18"/>
          <w:lang w:val="en-US"/>
        </w:rPr>
        <w:fldChar w:fldCharType="begin"/>
      </w:r>
      <w:r>
        <w:rPr>
          <w:rFonts w:hint="default"/>
          <w:b/>
          <w:bCs/>
          <w:sz w:val="18"/>
          <w:lang w:val="en-US"/>
        </w:rPr>
        <w:instrText xml:space="preserve"> HYPERLINK "https://sam-portfolio-tz48.onrender.com" </w:instrText>
      </w:r>
      <w:r>
        <w:rPr>
          <w:rFonts w:hint="default"/>
          <w:b/>
          <w:bCs/>
          <w:sz w:val="18"/>
          <w:lang w:val="en-US"/>
        </w:rPr>
        <w:fldChar w:fldCharType="separate"/>
      </w:r>
      <w:r>
        <w:rPr>
          <w:rStyle w:val="20"/>
          <w:rFonts w:hint="default"/>
          <w:b/>
          <w:bCs/>
          <w:sz w:val="18"/>
          <w:lang w:val="en-US"/>
        </w:rPr>
        <w:t>https://sam-portfolio-tz48.onrender.com</w:t>
      </w:r>
      <w:r>
        <w:rPr>
          <w:rFonts w:hint="default"/>
          <w:b/>
          <w:bCs/>
          <w:sz w:val="18"/>
          <w:lang w:val="en-US"/>
        </w:rPr>
        <w:fldChar w:fldCharType="end"/>
      </w:r>
    </w:p>
    <w:p w14:paraId="29E4A459">
      <w:pPr>
        <w:jc w:val="center"/>
        <w:rPr>
          <w:rFonts w:hint="default"/>
          <w:b/>
          <w:bCs/>
          <w:sz w:val="18"/>
          <w:lang w:val="en-US"/>
        </w:rPr>
      </w:pPr>
      <w:r>
        <w:rPr>
          <w:rFonts w:hint="default"/>
          <w:b/>
          <w:bCs/>
          <w:sz w:val="18"/>
          <w:lang w:val="en-US"/>
        </w:rPr>
        <w:t xml:space="preserve"> LinkedIn;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instrText xml:space="preserve"> HYPERLINK "http://www.linkedin.com/in/samuel-george-3bb201330"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fldChar w:fldCharType="separate"/>
      </w:r>
      <w:r>
        <w:rPr>
          <w:rStyle w:val="20"/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t>www.linkedin.com/in/samuel-george-3bb201330</w:t>
      </w:r>
      <w:r>
        <w:rPr>
          <w:rStyle w:val="20"/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br w:type="textWrapping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16"/>
          <w:szCs w:val="16"/>
          <w:shd w:val="clear" w:fill="FFFFFF"/>
        </w:rPr>
        <w:fldChar w:fldCharType="end"/>
      </w:r>
    </w:p>
    <w:p w14:paraId="4A1B38AA">
      <w:pPr>
        <w:pBdr>
          <w:bottom w:val="single" w:color="000000" w:sz="12" w:space="1"/>
        </w:pBdr>
        <w:spacing w:before="120" w:after="120"/>
      </w:pPr>
    </w:p>
    <w:p w14:paraId="18A5CF78">
      <w:pPr>
        <w:pStyle w:val="2"/>
      </w:pPr>
      <w:r>
        <w:t>PROFESSIONAL SUMMARY</w:t>
      </w:r>
    </w:p>
    <w:p w14:paraId="56C1FC56">
      <w:pPr>
        <w:spacing w:after="120"/>
      </w:pPr>
      <w:r>
        <w:t xml:space="preserve">Results-driven Software </w:t>
      </w:r>
      <w:r>
        <w:rPr>
          <w:rFonts w:hint="default"/>
          <w:lang w:val="en-US"/>
        </w:rPr>
        <w:t>Engineer</w:t>
      </w:r>
      <w:r>
        <w:t xml:space="preserve"> with </w:t>
      </w:r>
      <w:r>
        <w:rPr>
          <w:rFonts w:hint="default"/>
          <w:lang w:val="en-US"/>
        </w:rPr>
        <w:t>3</w:t>
      </w:r>
      <w:r>
        <w:t>+ year of professional experience designing and developing full-stack web applications across multiple industries including insurance and e-commerce</w:t>
      </w:r>
      <w:r>
        <w:rPr>
          <w:rFonts w:hint="default"/>
          <w:lang w:val="en-US"/>
        </w:rPr>
        <w:t xml:space="preserve"> sectors</w:t>
      </w:r>
      <w:r>
        <w:t xml:space="preserve">. Proficient in </w:t>
      </w:r>
      <w:r>
        <w:rPr>
          <w:rFonts w:hint="default"/>
          <w:lang w:val="en-US"/>
        </w:rPr>
        <w:t>Type</w:t>
      </w:r>
      <w:r>
        <w:t>Script, React, Node.js,</w:t>
      </w:r>
      <w:r>
        <w:rPr>
          <w:rFonts w:hint="default"/>
          <w:lang w:val="en-US"/>
        </w:rPr>
        <w:t>SQL, AWS,Azure,</w:t>
      </w:r>
      <w:r>
        <w:t xml:space="preserve"> and modern frontend technologies with demonstrated expertise in building responsive, data-driven solutions. Skilled in problem-solving, agile collaboration, performance optimization, and delivering high-quality software solutions that drive business value. Committed to continuous learning and excellence in software craftsmanship.</w:t>
      </w:r>
    </w:p>
    <w:p w14:paraId="5AEA118C">
      <w:pPr>
        <w:pStyle w:val="2"/>
      </w:pPr>
      <w:r>
        <w:t>PROFESSIONAL EXPERIENCE</w:t>
      </w:r>
    </w:p>
    <w:p w14:paraId="7355A7C5">
      <w:pPr>
        <w:spacing w:before="120" w:after="60"/>
      </w:pPr>
      <w:r>
        <w:rPr>
          <w:b/>
        </w:rPr>
        <w:t xml:space="preserve">Software </w:t>
      </w:r>
      <w:r>
        <w:rPr>
          <w:rFonts w:hint="default"/>
          <w:b/>
          <w:lang w:val="en-US"/>
        </w:rPr>
        <w:t>Engineer</w:t>
      </w:r>
      <w:bookmarkStart w:id="0" w:name="_GoBack"/>
      <w:bookmarkEnd w:id="0"/>
      <w:r>
        <w:rPr>
          <w:i/>
        </w:rPr>
        <w:t xml:space="preserve"> | </w:t>
      </w:r>
      <w:r>
        <w:rPr>
          <w:rFonts w:hint="default"/>
          <w:i/>
          <w:lang w:val="en-US"/>
        </w:rPr>
        <w:t>Intteck Limited</w:t>
      </w:r>
      <w:r>
        <w:rPr>
          <w:sz w:val="18"/>
        </w:rPr>
        <w:t xml:space="preserve"> | January 202</w:t>
      </w:r>
      <w:r>
        <w:rPr>
          <w:rFonts w:hint="default"/>
          <w:sz w:val="18"/>
          <w:lang w:val="en-US"/>
        </w:rPr>
        <w:t>5</w:t>
      </w:r>
      <w:r>
        <w:rPr>
          <w:sz w:val="18"/>
        </w:rPr>
        <w:t xml:space="preserve"> - Present</w:t>
      </w:r>
    </w:p>
    <w:p w14:paraId="4B4D7FB5">
      <w:pPr>
        <w:pStyle w:val="24"/>
        <w:spacing w:after="60"/>
      </w:pPr>
      <w:r>
        <w:t>Designed</w:t>
      </w:r>
      <w:r>
        <w:rPr>
          <w:rFonts w:hint="default"/>
          <w:lang w:val="en-US"/>
        </w:rPr>
        <w:t xml:space="preserve">, </w:t>
      </w:r>
      <w:r>
        <w:t xml:space="preserve"> developed</w:t>
      </w:r>
      <w:r>
        <w:rPr>
          <w:rFonts w:hint="default"/>
          <w:lang w:val="en-US"/>
        </w:rPr>
        <w:t xml:space="preserve"> and deployed</w:t>
      </w:r>
      <w:r>
        <w:t xml:space="preserve"> full-stack insurance websites for multiple insurance companies including Sterling Assurance, Universal Assurance, ForteLife Insurance,</w:t>
      </w:r>
      <w:r>
        <w:rPr>
          <w:rFonts w:hint="default"/>
          <w:lang w:val="en-US"/>
        </w:rPr>
        <w:t xml:space="preserve">NSIA, </w:t>
      </w:r>
      <w:r>
        <w:t xml:space="preserve"> and Staco Insurance</w:t>
      </w:r>
    </w:p>
    <w:p w14:paraId="5892FF41">
      <w:pPr>
        <w:pStyle w:val="24"/>
        <w:spacing w:after="60"/>
      </w:pPr>
      <w:r>
        <w:t>Built responsive front-end interfaces using React and JavaScript, ensuring optimal performance across all devices and browsers</w:t>
      </w:r>
    </w:p>
    <w:p w14:paraId="139F4DE8">
      <w:pPr>
        <w:pStyle w:val="24"/>
        <w:spacing w:after="60"/>
      </w:pPr>
      <w:r>
        <w:t>Utilized SQL Database for database management, designing efficient schemas to handle complex insurance data structures</w:t>
      </w:r>
    </w:p>
    <w:p w14:paraId="5C2D17C3">
      <w:pPr>
        <w:pStyle w:val="24"/>
        <w:spacing w:after="60"/>
      </w:pPr>
      <w:r>
        <w:t>Collaborated with design teams and stakeholders to translate requirements into scalable, user-friendly applications</w:t>
      </w:r>
    </w:p>
    <w:p w14:paraId="3641841E">
      <w:pPr>
        <w:pStyle w:val="24"/>
        <w:spacing w:after="60"/>
      </w:pPr>
      <w:r>
        <w:t>Deployed and maintained applications on cloud platforms (AWS, Azure), ensuring 99% uptime and optimal performance</w:t>
      </w:r>
    </w:p>
    <w:p w14:paraId="29B38DC8">
      <w:pPr>
        <w:pStyle w:val="24"/>
        <w:spacing w:after="60"/>
      </w:pPr>
      <w:r>
        <w:t>Optimized website performance and user experience, resulting in improved client engagement and retention</w:t>
      </w:r>
    </w:p>
    <w:p w14:paraId="53897450">
      <w:pPr>
        <w:spacing w:before="120" w:after="60"/>
      </w:pPr>
      <w:r>
        <w:rPr>
          <w:b/>
        </w:rPr>
        <w:t>E-Commerce Developer</w:t>
      </w:r>
      <w:r>
        <w:rPr>
          <w:i/>
        </w:rPr>
        <w:t xml:space="preserve"> | Essence of Style</w:t>
      </w:r>
      <w:r>
        <w:rPr>
          <w:sz w:val="18"/>
        </w:rPr>
        <w:t xml:space="preserve"> | December 2024</w:t>
      </w:r>
    </w:p>
    <w:p w14:paraId="5BF91E63">
      <w:pPr>
        <w:pStyle w:val="24"/>
        <w:spacing w:after="60"/>
      </w:pPr>
      <w:r>
        <w:t>Designed and developed a responsive and user-friendly frontend for an eCommerce platform using HTML5, TailwindCSS, JavaScript, and React.js</w:t>
      </w:r>
    </w:p>
    <w:p w14:paraId="0471C700">
      <w:pPr>
        <w:pStyle w:val="24"/>
        <w:spacing w:after="60"/>
      </w:pPr>
      <w:r>
        <w:t>Collaborated with UX/UI designers to implement visually appealing and intuitive designs, ensuring a seamless user experience</w:t>
      </w:r>
    </w:p>
    <w:p w14:paraId="546D0821">
      <w:pPr>
        <w:pStyle w:val="24"/>
        <w:spacing w:after="60"/>
      </w:pPr>
      <w:r>
        <w:t>Optimized website performance by implementing lazy loading, code splitting, and browser caching, resulting in significant improvement in loading speed</w:t>
      </w:r>
    </w:p>
    <w:p w14:paraId="08165FA1">
      <w:pPr>
        <w:pStyle w:val="24"/>
        <w:spacing w:after="60"/>
      </w:pPr>
      <w:r>
        <w:t>Worked closely with backend developers to ensure efficient integration of frontend features with server-side functionalities</w:t>
      </w:r>
    </w:p>
    <w:p w14:paraId="53942740">
      <w:pPr>
        <w:pStyle w:val="24"/>
        <w:spacing w:after="60"/>
      </w:pPr>
      <w:r>
        <w:t>Integrated APIs for real-time data handling, including product catalogs, search functionality, and user accounts</w:t>
      </w:r>
    </w:p>
    <w:p w14:paraId="40208936">
      <w:pPr>
        <w:spacing w:before="120" w:after="60"/>
        <w:rPr>
          <w:b/>
        </w:rPr>
      </w:pPr>
    </w:p>
    <w:p w14:paraId="6E58864A">
      <w:pPr>
        <w:spacing w:before="120" w:after="60"/>
      </w:pPr>
      <w:r>
        <w:rPr>
          <w:b/>
        </w:rPr>
        <w:t>Academic Project: School Website</w:t>
      </w:r>
      <w:r>
        <w:rPr>
          <w:i/>
        </w:rPr>
        <w:t xml:space="preserve"> | King Primary School</w:t>
      </w:r>
      <w:r>
        <w:rPr>
          <w:sz w:val="18"/>
        </w:rPr>
        <w:t xml:space="preserve"> | October - December 2024</w:t>
      </w:r>
    </w:p>
    <w:p w14:paraId="5D1632E8">
      <w:pPr>
        <w:pStyle w:val="24"/>
        <w:spacing w:after="60"/>
      </w:pPr>
      <w:r>
        <w:t>Designed and developed a full-stack school website platform using HTML, CSS, JavaScript, and MongoDB</w:t>
      </w:r>
    </w:p>
    <w:p w14:paraId="45004AAA">
      <w:pPr>
        <w:pStyle w:val="24"/>
        <w:spacing w:after="60"/>
      </w:pPr>
      <w:r>
        <w:t>Implemented responsive design using Bootstrap, ensuring accessibility across all device sizes</w:t>
      </w:r>
    </w:p>
    <w:p w14:paraId="1679C4C4">
      <w:pPr>
        <w:pStyle w:val="24"/>
        <w:spacing w:after="60"/>
      </w:pPr>
      <w:r>
        <w:t>Created database schemas for student information, course management, and administrative records</w:t>
      </w:r>
    </w:p>
    <w:p w14:paraId="3E555802">
      <w:pPr>
        <w:pStyle w:val="2"/>
      </w:pPr>
      <w:r>
        <w:t>TECHNICAL SKILLS</w:t>
      </w:r>
    </w:p>
    <w:p w14:paraId="04DEA0CF">
      <w:pPr>
        <w:spacing w:after="60"/>
      </w:pPr>
      <w:r>
        <w:rPr>
          <w:b/>
        </w:rPr>
        <w:t>Programming Languages:</w:t>
      </w:r>
      <w:r>
        <w:t xml:space="preserve"> JavaScript, HTML5, CSS3</w:t>
      </w:r>
    </w:p>
    <w:p w14:paraId="581488EC">
      <w:pPr>
        <w:spacing w:after="60"/>
        <w:rPr>
          <w:rFonts w:hint="default"/>
          <w:lang w:val="en-US"/>
        </w:rPr>
      </w:pPr>
      <w:r>
        <w:rPr>
          <w:b/>
        </w:rPr>
        <w:t>Frontend Frameworks &amp; Libraries:</w:t>
      </w:r>
      <w:r>
        <w:t xml:space="preserve"> React.js,</w:t>
      </w:r>
      <w:r>
        <w:rPr>
          <w:rFonts w:hint="default"/>
          <w:lang w:val="en-US"/>
        </w:rPr>
        <w:t>Next.js,TypeScript,JavaScript(ES6+),Redux,TailwindCSS</w:t>
      </w:r>
    </w:p>
    <w:p w14:paraId="0A7E8C60">
      <w:pPr>
        <w:spacing w:after="60"/>
        <w:rPr>
          <w:rFonts w:hint="default"/>
          <w:lang w:val="en-US"/>
        </w:rPr>
      </w:pPr>
      <w:r>
        <w:rPr>
          <w:b/>
        </w:rPr>
        <w:t>Backend Technologies:</w:t>
      </w:r>
      <w:r>
        <w:t xml:space="preserve"> Node.js, RESTful API</w:t>
      </w:r>
      <w:r>
        <w:rPr>
          <w:rFonts w:hint="default"/>
          <w:lang w:val="en-US"/>
        </w:rPr>
        <w:t>s,Express.js,GraphQL</w:t>
      </w:r>
    </w:p>
    <w:p w14:paraId="7744F1F6">
      <w:pPr>
        <w:spacing w:after="60"/>
      </w:pPr>
      <w:r>
        <w:rPr>
          <w:b/>
        </w:rPr>
        <w:t>Databases:</w:t>
      </w:r>
      <w:r>
        <w:t xml:space="preserve"> MongoDB, SQL</w:t>
      </w:r>
    </w:p>
    <w:p w14:paraId="3ED716AF">
      <w:pPr>
        <w:spacing w:after="60"/>
      </w:pPr>
      <w:r>
        <w:rPr>
          <w:b/>
        </w:rPr>
        <w:t>Cloud Platforms:</w:t>
      </w:r>
      <w:r>
        <w:t xml:space="preserve"> AWS (Amazon Web Services), Microsoft Azure</w:t>
      </w:r>
    </w:p>
    <w:p w14:paraId="31F10F41">
      <w:pPr>
        <w:spacing w:after="60"/>
      </w:pPr>
      <w:r>
        <w:rPr>
          <w:b/>
        </w:rPr>
        <w:t>Development Tools:</w:t>
      </w:r>
      <w:r>
        <w:t xml:space="preserve"> VS Code, Git/GitHub, GitBash</w:t>
      </w:r>
    </w:p>
    <w:p w14:paraId="7111E320">
      <w:pPr>
        <w:spacing w:after="60"/>
        <w:rPr>
          <w:rFonts w:hint="default"/>
          <w:lang w:val="en-US"/>
        </w:rPr>
      </w:pPr>
      <w:r>
        <w:rPr>
          <w:b/>
        </w:rPr>
        <w:t>Design &amp; Productivity:</w:t>
      </w:r>
      <w:r>
        <w:t xml:space="preserve"> Adobe Suite (Photoshop, Illustrator, After Effects), Microsoft Office 365, Google Workspace</w:t>
      </w:r>
      <w:r>
        <w:rPr>
          <w:rFonts w:hint="default"/>
          <w:lang w:val="en-US"/>
        </w:rPr>
        <w:t>,Microsoft Excel</w:t>
      </w:r>
    </w:p>
    <w:p w14:paraId="18487445">
      <w:pPr>
        <w:spacing w:after="60"/>
      </w:pPr>
      <w:r>
        <w:rPr>
          <w:b/>
        </w:rPr>
        <w:t>Other Tools:</w:t>
      </w:r>
      <w:r>
        <w:t xml:space="preserve"> Microsoft Teams</w:t>
      </w:r>
    </w:p>
    <w:p w14:paraId="6BFA3EAE">
      <w:pPr>
        <w:pStyle w:val="2"/>
      </w:pPr>
      <w:r>
        <w:t>EDUCATION</w:t>
      </w:r>
    </w:p>
    <w:p w14:paraId="1EBEC13D">
      <w:pPr>
        <w:spacing w:after="60"/>
        <w:rPr>
          <w:sz w:val="18"/>
        </w:rPr>
      </w:pPr>
      <w:r>
        <w:rPr>
          <w:b/>
        </w:rPr>
        <w:t>B.Sc in Software Development</w:t>
      </w:r>
      <w:r>
        <w:t xml:space="preserve"> | GOMY-CODE, Yaba, Lagos</w:t>
      </w:r>
      <w:r>
        <w:rPr>
          <w:sz w:val="18"/>
        </w:rPr>
        <w:t xml:space="preserve"> (202</w:t>
      </w:r>
      <w:r>
        <w:rPr>
          <w:rFonts w:hint="default"/>
          <w:sz w:val="18"/>
          <w:lang w:val="en-US"/>
        </w:rPr>
        <w:t>3</w:t>
      </w:r>
      <w:r>
        <w:rPr>
          <w:sz w:val="18"/>
        </w:rPr>
        <w:t>)</w:t>
      </w:r>
    </w:p>
    <w:p w14:paraId="2E86F018">
      <w:pPr>
        <w:spacing w:after="60"/>
        <w:rPr>
          <w:rFonts w:hint="default"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 xml:space="preserve">NYSC </w:t>
      </w:r>
      <w:r>
        <w:rPr>
          <w:rFonts w:hint="default"/>
          <w:sz w:val="18"/>
          <w:lang w:val="en-US"/>
        </w:rPr>
        <w:t xml:space="preserve">| </w:t>
      </w:r>
      <w:r>
        <w:rPr>
          <w:rFonts w:hint="default"/>
          <w:sz w:val="22"/>
          <w:szCs w:val="22"/>
          <w:lang w:val="en-US"/>
        </w:rPr>
        <w:t>Completed Lagos (May2025 -May2026)</w:t>
      </w:r>
    </w:p>
    <w:p w14:paraId="4C94B5D8">
      <w:pPr>
        <w:spacing w:after="60"/>
      </w:pPr>
      <w:r>
        <w:rPr>
          <w:b/>
        </w:rPr>
        <w:t>B.A Philosophy</w:t>
      </w:r>
      <w:r>
        <w:t xml:space="preserve"> | Adeku</w:t>
      </w:r>
      <w:r>
        <w:rPr>
          <w:sz w:val="22"/>
          <w:szCs w:val="22"/>
        </w:rPr>
        <w:t>nle-Ajasin University (</w:t>
      </w:r>
      <w:r>
        <w:rPr>
          <w:sz w:val="18"/>
        </w:rPr>
        <w:t>2022)</w:t>
      </w:r>
    </w:p>
    <w:p w14:paraId="46B7A41A">
      <w:pPr>
        <w:spacing w:after="60"/>
      </w:pPr>
      <w:r>
        <w:rPr>
          <w:b/>
        </w:rPr>
        <w:t>SSCE</w:t>
      </w:r>
      <w:r>
        <w:t xml:space="preserve"> | Westerville College, Lagos</w:t>
      </w:r>
      <w:r>
        <w:rPr>
          <w:sz w:val="18"/>
        </w:rPr>
        <w:t xml:space="preserve"> (2017)</w:t>
      </w:r>
    </w:p>
    <w:p w14:paraId="4DB4498B">
      <w:pPr>
        <w:pStyle w:val="2"/>
      </w:pPr>
      <w:r>
        <w:t>KEY COMPETENCIES</w:t>
      </w:r>
    </w:p>
    <w:p w14:paraId="3B3E5579">
      <w:pPr>
        <w:spacing w:after="120"/>
      </w:pPr>
      <w:r>
        <w:t>Full-Stack Web Development • Responsive &amp; User-Centric Design • Problem Solving &amp; Critical Thinking • Agile Development Methodologies • Project Management • Team Collaboration • API Development &amp; Integration • Database Design &amp; Optimization • Performance Optimization • E-Commerce Development • Client Engagement &amp; Communication</w:t>
      </w:r>
    </w:p>
    <w:p w14:paraId="394A7B0F">
      <w:pPr>
        <w:pStyle w:val="2"/>
        <w:rPr>
          <w:rFonts w:hint="default"/>
          <w:lang w:val="en-US"/>
        </w:rPr>
      </w:pPr>
      <w:r>
        <w:t>REFERE</w:t>
      </w:r>
      <w:r>
        <w:rPr>
          <w:rFonts w:hint="default"/>
          <w:lang w:val="en-US"/>
        </w:rPr>
        <w:t>ES</w:t>
      </w:r>
    </w:p>
    <w:p w14:paraId="4FFC36E3">
      <w:pPr>
        <w:spacing w:after="120"/>
      </w:pPr>
      <w:r>
        <w:rPr>
          <w:b/>
        </w:rPr>
        <w:t>Mrs. Falade Elizabeth Ebibote (M.Sc)</w:t>
      </w:r>
      <w:r>
        <w:br w:type="textWrapping"/>
      </w:r>
      <w:r>
        <w:t>Assistant Head Credit Control | Consolidated Hallmark Insurance Ltd</w:t>
      </w:r>
      <w:r>
        <w:br w:type="textWrapping"/>
      </w:r>
      <w:r>
        <w:t>Mentor | Phone: 09064010040</w:t>
      </w:r>
    </w:p>
    <w:p w14:paraId="2C07B211">
      <w:pPr>
        <w:spacing w:after="120"/>
      </w:pPr>
    </w:p>
    <w:p w14:paraId="06929A85">
      <w:pPr>
        <w:spacing w:after="12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Engr. Moses George Powei (B.Engr, M.Engr)</w:t>
      </w:r>
    </w:p>
    <w:p w14:paraId="4B2412A2">
      <w:pPr>
        <w:spacing w:after="120"/>
        <w:rPr>
          <w:rFonts w:hint="default"/>
          <w:lang w:val="en-US"/>
        </w:rPr>
      </w:pPr>
      <w:r>
        <w:rPr>
          <w:rFonts w:hint="default"/>
          <w:lang w:val="en-US"/>
        </w:rPr>
        <w:t>Production Engineer | NMA IOC Chevron Nigeria Ltd</w:t>
      </w:r>
    </w:p>
    <w:p w14:paraId="5F3DAFD0">
      <w:pPr>
        <w:spacing w:after="120"/>
        <w:rPr>
          <w:rFonts w:hint="default"/>
          <w:lang w:val="en-US"/>
        </w:rPr>
      </w:pPr>
      <w:r>
        <w:rPr>
          <w:rFonts w:hint="default"/>
          <w:lang w:val="en-US"/>
        </w:rPr>
        <w:t>Mentor | Phone: 08120806647</w:t>
      </w:r>
    </w:p>
    <w:sectPr>
      <w:pgSz w:w="12240" w:h="15840"/>
      <w:pgMar w:top="1080" w:right="1080" w:bottom="1080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BD606F"/>
    <w:rsid w:val="24697C36"/>
    <w:rsid w:val="459C04A0"/>
    <w:rsid w:val="671A2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sammy george</cp:lastModifiedBy>
  <dcterms:modified xsi:type="dcterms:W3CDTF">2026-05-25T20:17:43Z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C3183AA0182E4C858B77E167E22B228D_13</vt:lpwstr>
  </property>
</Properties>
</file>